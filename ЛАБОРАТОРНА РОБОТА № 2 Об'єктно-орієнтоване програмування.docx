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0" w:name="_gv4nmtqi4fwy" w:colFirst="0" w:colLast="0"/>
      <w:bookmarkEnd w:id="0"/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rtl w:val="0"/>
          <w14:textFill>
            <w14:solidFill>
              <w14:schemeClr w14:val="tx1"/>
            </w14:solidFill>
          </w14:textFill>
        </w:rPr>
        <w:t>ЛАБОРАТОРНА РОБОТА № 2</w:t>
      </w:r>
    </w:p>
    <w:p w14:paraId="000000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1" w:name="_9h8x4ah0fxmr" w:colFirst="0" w:colLast="0"/>
      <w:bookmarkEnd w:id="1"/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rtl w:val="0"/>
          <w14:textFill>
            <w14:solidFill>
              <w14:schemeClr w14:val="tx1"/>
            </w14:solidFill>
          </w14:textFill>
        </w:rPr>
        <w:t>Тема: Класи й об’єкти в C++</w:t>
      </w:r>
    </w:p>
    <w:p w14:paraId="0000000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2" w:name="_oq3iyznvlp3h" w:colFirst="0" w:colLast="0"/>
      <w:bookmarkEnd w:id="2"/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rtl w:val="0"/>
          <w14:textFill>
            <w14:solidFill>
              <w14:schemeClr w14:val="tx1"/>
            </w14:solidFill>
          </w14:textFill>
        </w:rPr>
        <w:t>Варіант 6</w:t>
      </w:r>
    </w:p>
    <w:p w14:paraId="000000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3" w:name="_4vnw7jl103ca" w:colFirst="0" w:colLast="0"/>
      <w:bookmarkEnd w:id="3"/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Мета роботи</w:t>
      </w:r>
    </w:p>
    <w:p w14:paraId="00000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Ознайомитися з принципами створення класів та об’єктів у мові програмування C++. Навчитися створювати користувацькі типи даних із закритими полями та реалізовувати операції над об’єктами за допомогою методів класу.</w:t>
      </w:r>
    </w:p>
    <w:p w14:paraId="0000000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4" w:name="_uy4pymucxvol" w:colFirst="0" w:colLast="0"/>
      <w:bookmarkEnd w:id="4"/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Завдання</w:t>
      </w:r>
    </w:p>
    <w:p w14:paraId="00000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Створити клас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Angle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для роботи з кутами на площині, які задаються величиною в градусах і хвилинах.</w:t>
      </w:r>
    </w:p>
    <w:p w14:paraId="00000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Реалізувати:</w:t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переведення кута в радіани;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приведення кута до діапазону від 0 до 360 градусів;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збільшення кута на задану величину;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зменшення кута на задану величину;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отримання синуса кута;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порівняння двох кутів.</w:t>
      </w:r>
    </w:p>
    <w:p w14:paraId="00000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Крім зазначених операцій, реалізувати методи: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Init()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ініціалізація об’єкта;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Read()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введення даних із клавіатури;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Display()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виведення даних на екран;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toString()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перетворення даних об’єкта в рядок.</w:t>
      </w:r>
    </w:p>
    <w:p w14:paraId="000000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5" w:name="_mz0h85ly1g0x" w:colFirst="0" w:colLast="0"/>
      <w:bookmarkEnd w:id="5"/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Теоретичні відомості</w:t>
      </w:r>
    </w:p>
    <w:p w14:paraId="00000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Клас у C++ є користувацьким типом даних, який об’єднує дані та методи для роботи з ними.</w:t>
      </w:r>
    </w:p>
    <w:p w14:paraId="00000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Для класу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Angle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використаємо два закритих поля: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degrees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градуси;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minutes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хвилини.</w:t>
      </w:r>
    </w:p>
    <w:p w14:paraId="00000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Один градус містить 60 хвилин.</w:t>
      </w:r>
    </w:p>
    <w:p w14:paraId="00000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Для переведення кута з градусів у радіани використовується формула:</w:t>
      </w:r>
    </w:p>
    <w:p w14:paraId="00000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radians = degrees * π / 180</w:t>
      </w:r>
    </w:p>
    <w:p w14:paraId="00000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Якщо кут заданий у градусах і хвилинах:</w:t>
      </w:r>
    </w:p>
    <w:p w14:paraId="00000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radians = (degrees + minutes / 60.0) * π / 180</w:t>
      </w:r>
    </w:p>
    <w:p w14:paraId="00000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Синус кута обчислюється за допомогою функції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sin()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з бібліотеки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&lt;cmath&gt;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.</w:t>
      </w:r>
    </w:p>
    <w:p w14:paraId="47479EE6">
      <w:pP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</w:pPr>
      <w:bookmarkStart w:id="6" w:name="_rgp6k5w0zod4" w:colFirst="0" w:colLast="0"/>
      <w:bookmarkEnd w:id="6"/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br w:type="page"/>
      </w:r>
    </w:p>
    <w:p w14:paraId="000000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Програмний код</w:t>
      </w:r>
    </w:p>
    <w:p w14:paraId="00000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#include &lt;iostream&gt;</w:t>
      </w:r>
    </w:p>
    <w:p w14:paraId="00000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#include &lt;cmath&gt;</w:t>
      </w:r>
    </w:p>
    <w:p w14:paraId="00000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#include &lt;string&gt;</w:t>
      </w:r>
    </w:p>
    <w:p w14:paraId="00000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#include &lt;sstream&gt;</w:t>
      </w:r>
    </w:p>
    <w:p w14:paraId="00000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#include &lt;iomanip&gt;</w:t>
      </w:r>
    </w:p>
    <w:p w14:paraId="00000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#include &lt;clocale&gt;</w:t>
      </w:r>
    </w:p>
    <w:p w14:paraId="00000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using namespace std;</w:t>
      </w:r>
    </w:p>
    <w:p w14:paraId="00000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class Angle</w:t>
      </w:r>
    </w:p>
    <w:p w14:paraId="00000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{</w:t>
      </w:r>
    </w:p>
    <w:p w14:paraId="00000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private:</w:t>
      </w:r>
    </w:p>
    <w:p w14:paraId="00000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int degrees;</w:t>
      </w:r>
    </w:p>
    <w:p w14:paraId="00000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int minutes;</w:t>
      </w:r>
    </w:p>
    <w:p w14:paraId="00000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int totalMinutes() const</w:t>
      </w:r>
    </w:p>
    <w:p w14:paraId="0000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return degrees * 60 + minutes;</w:t>
      </w:r>
    </w:p>
    <w:p w14:paraId="0000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void normalize()</w:t>
      </w:r>
    </w:p>
    <w:p w14:paraId="00000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int total = totalMinutes();</w:t>
      </w:r>
    </w:p>
    <w:p w14:paraId="00000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const int fullCircle = 360 * 60;</w:t>
      </w:r>
    </w:p>
    <w:p w14:paraId="00000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total %= fullCircle;</w:t>
      </w:r>
    </w:p>
    <w:p w14:paraId="00000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if (total &lt; 0)</w:t>
      </w:r>
    </w:p>
    <w:p w14:paraId="00000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    total += fullCircle;</w:t>
      </w:r>
    </w:p>
    <w:p w14:paraId="00000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degrees = total / 60;</w:t>
      </w:r>
    </w:p>
    <w:p w14:paraId="00000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minutes = total % 60;</w:t>
      </w:r>
    </w:p>
    <w:p w14:paraId="00000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public:</w:t>
      </w:r>
    </w:p>
    <w:p w14:paraId="00000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Angle()</w:t>
      </w:r>
    </w:p>
    <w:p w14:paraId="00000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degrees = 0;</w:t>
      </w:r>
    </w:p>
    <w:p w14:paraId="00000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minutes = 0;</w:t>
      </w:r>
    </w:p>
    <w:p w14:paraId="00000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Angle(int d, int m)</w:t>
      </w:r>
    </w:p>
    <w:p w14:paraId="00000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degrees = d;</w:t>
      </w:r>
    </w:p>
    <w:p w14:paraId="00000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minutes = m;</w:t>
      </w:r>
    </w:p>
    <w:p w14:paraId="00000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normalize();</w:t>
      </w:r>
    </w:p>
    <w:p w14:paraId="00000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void Init(int d = 0, int m = 0)</w:t>
      </w:r>
    </w:p>
    <w:p w14:paraId="00000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degrees = d;</w:t>
      </w:r>
    </w:p>
    <w:p w14:paraId="00000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minutes = m;</w:t>
      </w:r>
    </w:p>
    <w:p w14:paraId="00000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normalize();</w:t>
      </w:r>
    </w:p>
    <w:p w14:paraId="00000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void Read()</w:t>
      </w:r>
    </w:p>
    <w:p w14:paraId="00000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cout &lt;&lt; "Введіть градуси: ";</w:t>
      </w:r>
    </w:p>
    <w:p w14:paraId="00000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cin &gt;&gt; degrees;</w:t>
      </w:r>
    </w:p>
    <w:p w14:paraId="00000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cout &lt;&lt; "Введіть хвилини: ";</w:t>
      </w:r>
    </w:p>
    <w:p w14:paraId="0000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cin &gt;&gt; minutes;</w:t>
      </w:r>
    </w:p>
    <w:p w14:paraId="00000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normalize();</w:t>
      </w:r>
    </w:p>
    <w:p w14:paraId="00000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void Display() const</w:t>
      </w:r>
    </w:p>
    <w:p w14:paraId="00000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cout &lt;&lt; degrees &lt;&lt; "° " &lt;&lt; minutes &lt;&lt; "'" &lt;&lt; endl;</w:t>
      </w:r>
    </w:p>
    <w:p w14:paraId="00000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string toString() const</w:t>
      </w:r>
    </w:p>
    <w:p w14:paraId="00000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ostringstream out;</w:t>
      </w:r>
    </w:p>
    <w:p w14:paraId="00000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out &lt;&lt; degrees &lt;&lt; "° " &lt;&lt; minutes &lt;&lt; "'";</w:t>
      </w:r>
    </w:p>
    <w:p w14:paraId="00000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return out.str();</w:t>
      </w:r>
    </w:p>
    <w:p w14:paraId="00000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double toRadians() const</w:t>
      </w:r>
    </w:p>
    <w:p w14:paraId="00000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const double PI = 3.14159265358979323846;</w:t>
      </w:r>
    </w:p>
    <w:p w14:paraId="00000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double angleInDegrees =</w:t>
      </w:r>
    </w:p>
    <w:p w14:paraId="00000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    degrees + minutes / 60.0;</w:t>
      </w:r>
    </w:p>
    <w:p w14:paraId="00000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return angleInDegrees * PI / 180.0;</w:t>
      </w:r>
    </w:p>
    <w:p w14:paraId="00000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void normalizeAngle()</w:t>
      </w:r>
    </w:p>
    <w:p w14:paraId="00000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normalize();</w:t>
      </w:r>
    </w:p>
    <w:p w14:paraId="00000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void increase(int d, int m)</w:t>
      </w:r>
    </w:p>
    <w:p w14:paraId="00000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int total = totalMinutes() + d * 60 + m;</w:t>
      </w:r>
    </w:p>
    <w:p w14:paraId="00000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degrees = total / 60;</w:t>
      </w:r>
    </w:p>
    <w:p w14:paraId="00000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minutes = total % 60;</w:t>
      </w:r>
    </w:p>
    <w:p w14:paraId="00000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normalize();</w:t>
      </w:r>
    </w:p>
    <w:p w14:paraId="00000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void decrease(int d, int m)</w:t>
      </w:r>
    </w:p>
    <w:p w14:paraId="00000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int total = totalMinutes() - d * 60 - m;</w:t>
      </w:r>
    </w:p>
    <w:p w14:paraId="00000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degrees = total / 60;</w:t>
      </w:r>
    </w:p>
    <w:p w14:paraId="00000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minutes = total % 60;</w:t>
      </w:r>
    </w:p>
    <w:p w14:paraId="00000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normalize();</w:t>
      </w:r>
    </w:p>
    <w:p w14:paraId="00000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double sine() const</w:t>
      </w:r>
    </w:p>
    <w:p w14:paraId="00000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return sin(toRadians());</w:t>
      </w:r>
    </w:p>
    <w:p w14:paraId="00000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int compare(const Angle&amp; other) const</w:t>
      </w:r>
    </w:p>
    <w:p w14:paraId="00000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int thisAngle = totalMinutes();</w:t>
      </w:r>
    </w:p>
    <w:p w14:paraId="00000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int otherAngle = other.totalMinutes();</w:t>
      </w:r>
    </w:p>
    <w:p w14:paraId="00000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if (thisAngle &lt; otherAngle)</w:t>
      </w:r>
    </w:p>
    <w:p w14:paraId="00000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    return -1;</w:t>
      </w:r>
    </w:p>
    <w:p w14:paraId="00000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if (thisAngle &gt; otherAngle)</w:t>
      </w:r>
    </w:p>
    <w:p w14:paraId="00000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    return 1;</w:t>
      </w:r>
    </w:p>
    <w:p w14:paraId="00000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return 0;</w:t>
      </w:r>
    </w:p>
    <w:p w14:paraId="00000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bool operator==(const Angle&amp; other) const</w:t>
      </w:r>
    </w:p>
    <w:p w14:paraId="00000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return compare(other) == 0;</w:t>
      </w:r>
    </w:p>
    <w:p w14:paraId="00000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bool operator&lt;(const Angle&amp; other) const</w:t>
      </w:r>
    </w:p>
    <w:p w14:paraId="00000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return compare(other) &lt; 0;</w:t>
      </w:r>
    </w:p>
    <w:p w14:paraId="00000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bool operator&gt;(const Angle&amp; other) const</w:t>
      </w:r>
    </w:p>
    <w:p w14:paraId="00000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return compare(other) &gt; 0;</w:t>
      </w:r>
    </w:p>
    <w:p w14:paraId="00000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};</w:t>
      </w:r>
    </w:p>
    <w:p w14:paraId="00000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int main()</w:t>
      </w:r>
    </w:p>
    <w:p w14:paraId="00000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{</w:t>
      </w:r>
    </w:p>
    <w:p w14:paraId="00000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setlocale(LC_ALL, "");</w:t>
      </w:r>
    </w:p>
    <w:p w14:paraId="00000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 angle1;</w:t>
      </w:r>
    </w:p>
    <w:p w14:paraId="00000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"=== Введення першого кута ===" &lt;&lt; endl;</w:t>
      </w:r>
    </w:p>
    <w:p w14:paraId="00000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angle1.Read();</w:t>
      </w:r>
    </w:p>
    <w:p w14:paraId="00000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endl;</w:t>
      </w:r>
    </w:p>
    <w:p w14:paraId="00000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"Перший кут: ";</w:t>
      </w:r>
    </w:p>
    <w:p w14:paraId="00000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angle1.Display();</w:t>
      </w:r>
    </w:p>
    <w:p w14:paraId="00000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fixed &lt;&lt; setprecision(6);</w:t>
      </w:r>
    </w:p>
    <w:p w14:paraId="00000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"Радіани: "</w:t>
      </w:r>
    </w:p>
    <w:p w14:paraId="00000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 &lt;&lt; angle1.toRadians() &lt;&lt; endl;</w:t>
      </w:r>
    </w:p>
    <w:p w14:paraId="00000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"Синус: "</w:t>
      </w:r>
    </w:p>
    <w:p w14:paraId="00000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 &lt;&lt; angle1.sine() &lt;&lt; endl;</w:t>
      </w:r>
    </w:p>
    <w:p w14:paraId="00000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angle1.increase(10, 30);</w:t>
      </w:r>
    </w:p>
    <w:p w14:paraId="00000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endl;</w:t>
      </w:r>
    </w:p>
    <w:p w14:paraId="00000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"Після збільшення на 10° 30': ";</w:t>
      </w:r>
    </w:p>
    <w:p w14:paraId="00000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angle1.Display();</w:t>
      </w:r>
    </w:p>
    <w:p w14:paraId="00000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angle1.decrease(5, 15);</w:t>
      </w:r>
    </w:p>
    <w:p w14:paraId="00000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"Після зменшення на 5° 15': ";</w:t>
      </w:r>
    </w:p>
    <w:p w14:paraId="00000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angle1.Display();</w:t>
      </w:r>
    </w:p>
    <w:p w14:paraId="00000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 angle2;</w:t>
      </w:r>
    </w:p>
    <w:p w14:paraId="00000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endl;</w:t>
      </w:r>
    </w:p>
    <w:p w14:paraId="00000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"=== Введення другого кута ===" &lt;&lt; endl;</w:t>
      </w:r>
    </w:p>
    <w:p w14:paraId="00000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angle2.Read();</w:t>
      </w:r>
    </w:p>
    <w:p w14:paraId="00000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"Другий кут: ";</w:t>
      </w:r>
    </w:p>
    <w:p w14:paraId="00000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angle2.Display();</w:t>
      </w:r>
    </w:p>
    <w:p w14:paraId="00000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endl;</w:t>
      </w:r>
    </w:p>
    <w:p w14:paraId="00000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"=== Порівняння кутів ===" &lt;&lt; endl;</w:t>
      </w:r>
    </w:p>
    <w:p w14:paraId="00000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if (angle1 == angle2)</w:t>
      </w:r>
    </w:p>
    <w:p w14:paraId="00000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cout &lt;&lt; "Кути рівні." &lt;&lt; endl;</w:t>
      </w:r>
    </w:p>
    <w:p w14:paraId="00000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else if (angle1 &gt; angle2)</w:t>
      </w:r>
    </w:p>
    <w:p w14:paraId="00000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cout &lt;&lt; "Перший кут більший за другий." &lt;&lt; endl;</w:t>
      </w:r>
    </w:p>
    <w:p w14:paraId="00000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else</w:t>
      </w:r>
    </w:p>
    <w:p w14:paraId="00000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{</w:t>
      </w:r>
    </w:p>
    <w:p w14:paraId="00000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cout &lt;&lt; "Перший кут менший за другий." &lt;&lt; endl;</w:t>
      </w:r>
    </w:p>
    <w:p w14:paraId="00000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0000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endl;</w:t>
      </w:r>
    </w:p>
    <w:p w14:paraId="00000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cout &lt;&lt; "Результат toString() для першого кута: "</w:t>
      </w:r>
    </w:p>
    <w:p w14:paraId="00000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     &lt;&lt; angle1.toString() &lt;&lt; endl;</w:t>
      </w:r>
    </w:p>
    <w:p w14:paraId="00000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return 0;</w:t>
      </w:r>
    </w:p>
    <w:p w14:paraId="00000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}</w:t>
      </w:r>
    </w:p>
    <w:p w14:paraId="00000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114300" distB="114300" distL="114300" distR="114300">
            <wp:extent cx="5730875" cy="2915920"/>
            <wp:effectExtent l="0" t="0" r="14605" b="1016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114300" distB="114300" distL="114300" distR="114300">
            <wp:extent cx="5730875" cy="2952115"/>
            <wp:effectExtent l="0" t="0" r="14605" b="4445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114300" distB="114300" distL="114300" distR="114300">
            <wp:extent cx="5730875" cy="2952115"/>
            <wp:effectExtent l="0" t="0" r="14605" b="444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114300" distB="114300" distL="114300" distR="114300">
            <wp:extent cx="5730875" cy="3049270"/>
            <wp:effectExtent l="0" t="0" r="14605" b="1397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114300" distB="114300" distL="114300" distR="114300">
            <wp:extent cx="5730875" cy="3049270"/>
            <wp:effectExtent l="0" t="0" r="14605" b="1397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114300" distB="114300" distL="114300" distR="114300">
            <wp:extent cx="5730875" cy="3060065"/>
            <wp:effectExtent l="0" t="0" r="14605" b="3175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114300" distB="114300" distL="114300" distR="114300">
            <wp:extent cx="5730875" cy="3060065"/>
            <wp:effectExtent l="0" t="0" r="14605" b="3175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7" w:name="_jb6qzoq5sxab" w:colFirst="0" w:colLast="0"/>
      <w:bookmarkEnd w:id="7"/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Пояснення основних методів</w:t>
      </w:r>
    </w:p>
    <w:p w14:paraId="000000F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_5t9viqt5a202" w:colFirst="0" w:colLast="0"/>
      <w:bookmarkEnd w:id="8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Init()</w:t>
      </w:r>
    </w:p>
    <w:p w14:paraId="00000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Метод призначений для початкової установки значень градусів і хвилин:</w:t>
      </w:r>
    </w:p>
    <w:p w14:paraId="00000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void Init(int d = 0, int m = 0)</w:t>
      </w:r>
    </w:p>
    <w:p w14:paraId="00000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{</w:t>
      </w:r>
    </w:p>
    <w:p w14:paraId="00000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degrees = d;</w:t>
      </w:r>
    </w:p>
    <w:p w14:paraId="00000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minutes = m;</w:t>
      </w:r>
    </w:p>
    <w:p w14:paraId="00000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   normalize();</w:t>
      </w:r>
    </w:p>
    <w:p w14:paraId="00000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}</w:t>
      </w:r>
    </w:p>
    <w:p w14:paraId="00000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Після встановлення значень виконується нормалізація кута.</w:t>
      </w:r>
    </w:p>
    <w:p w14:paraId="0000010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_ysgdokastfgh" w:colFirst="0" w:colLast="0"/>
      <w:bookmarkEnd w:id="9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Read()</w:t>
      </w:r>
    </w:p>
    <w:p w14:paraId="00000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Метод дозволяє ввести градуси та хвилини з клавіатури.</w:t>
      </w:r>
    </w:p>
    <w:p w14:paraId="0000010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_825kyposhdgz" w:colFirst="0" w:colLast="0"/>
      <w:bookmarkEnd w:id="10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Display()</w:t>
      </w:r>
    </w:p>
    <w:p w14:paraId="00000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Виводить кут у форматі:</w:t>
      </w:r>
    </w:p>
    <w:p w14:paraId="00000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120° 30'</w:t>
      </w:r>
    </w:p>
    <w:p w14:paraId="00000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0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_qcu30azhjjcz" w:colFirst="0" w:colLast="0"/>
      <w:bookmarkEnd w:id="11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toString()</w:t>
      </w:r>
    </w:p>
    <w:p w14:paraId="00000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Перетворює значення кута у текстовий рядок.</w:t>
      </w:r>
    </w:p>
    <w:p w14:paraId="00000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Наприклад:</w:t>
      </w:r>
    </w:p>
    <w:p w14:paraId="00000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120° 30'</w:t>
      </w:r>
    </w:p>
    <w:p w14:paraId="00000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0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_tkw3isj5z2r5" w:colFirst="0" w:colLast="0"/>
      <w:bookmarkEnd w:id="12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toRadians()</w:t>
      </w:r>
    </w:p>
    <w:p w14:paraId="00000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Переводить кут із градусів у радіани:</w:t>
      </w:r>
    </w:p>
    <w:p w14:paraId="00000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return angleInDegrees * M_PI / 180.0;</w:t>
      </w:r>
    </w:p>
    <w:p w14:paraId="00000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1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_rf26pabqovdu" w:colFirst="0" w:colLast="0"/>
      <w:bookmarkEnd w:id="13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increase()</w:t>
      </w:r>
    </w:p>
    <w:p w14:paraId="00000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Збільшує поточний кут на задану кількість градусів і хвилин.</w:t>
      </w:r>
    </w:p>
    <w:p w14:paraId="0000011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_ccrbl61boh5i" w:colFirst="0" w:colLast="0"/>
      <w:bookmarkEnd w:id="14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decrease()</w:t>
      </w:r>
    </w:p>
    <w:p w14:paraId="00000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Зменшує поточний кут на задану кількість градусів і хвилин.</w:t>
      </w:r>
    </w:p>
    <w:p w14:paraId="0000011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7qbzwd8peukm" w:colFirst="0" w:colLast="0"/>
      <w:bookmarkEnd w:id="15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sine()</w:t>
      </w:r>
    </w:p>
    <w:p w14:paraId="00000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Обчислює синус кута:</w:t>
      </w:r>
    </w:p>
    <w:p w14:paraId="00000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return sin(toRadians());</w:t>
      </w:r>
    </w:p>
    <w:p w14:paraId="00000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1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_e7yw50o960ky" w:colFirst="0" w:colLast="0"/>
      <w:bookmarkEnd w:id="16"/>
      <w:r>
        <w:rPr>
          <w:rFonts w:hint="default" w:ascii="Times New Roman" w:hAnsi="Times New Roman" w:eastAsia="Roboto Mono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compare()</w:t>
      </w:r>
    </w:p>
    <w:p w14:paraId="00000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Порівнює два кути за їх величиною.</w:t>
      </w:r>
    </w:p>
    <w:p w14:paraId="00000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Результат:</w:t>
      </w:r>
    </w:p>
    <w:p w14:paraId="0000011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-1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перший кут менший;</w:t>
      </w:r>
    </w:p>
    <w:p w14:paraId="0000011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кути рівні;</w:t>
      </w:r>
    </w:p>
    <w:p w14:paraId="0000011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— перший кут більший.</w:t>
      </w:r>
    </w:p>
    <w:p w14:paraId="000001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7" w:name="_d2y946d9breo" w:colFirst="0" w:colLast="0"/>
      <w:bookmarkEnd w:id="17"/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Приклад виконання</w:t>
      </w:r>
    </w:p>
    <w:p w14:paraId="00000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=== Введення першого кута ===</w:t>
      </w:r>
    </w:p>
    <w:p w14:paraId="00000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Введіть градуси: 668</w:t>
      </w:r>
    </w:p>
    <w:p w14:paraId="00000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Введіть хвилини: 53</w:t>
      </w:r>
    </w:p>
    <w:p w14:paraId="00000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Перший кут: 308° 53'</w:t>
      </w:r>
    </w:p>
    <w:p w14:paraId="00000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Радіани: 5.391031</w:t>
      </w:r>
    </w:p>
    <w:p w14:paraId="00000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Синус: -0.778426</w:t>
      </w:r>
    </w:p>
    <w:p w14:paraId="00000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Після збільшення на 10° 30': 319° 23'</w:t>
      </w:r>
    </w:p>
    <w:p w14:paraId="00000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Після зменшення на 5° 15': 314° 8'</w:t>
      </w:r>
    </w:p>
    <w:p w14:paraId="00000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=== Введення другого кута ===</w:t>
      </w:r>
    </w:p>
    <w:p w14:paraId="00000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Введіть градуси: 2387</w:t>
      </w:r>
    </w:p>
    <w:p w14:paraId="00000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Введіть хвилини: 12</w:t>
      </w:r>
    </w:p>
    <w:p w14:paraId="00000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Другий кут: 227° 12'</w:t>
      </w:r>
    </w:p>
    <w:p w14:paraId="00000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=== Порівняння кутів ===</w:t>
      </w:r>
    </w:p>
    <w:p w14:paraId="00000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Перший кут більший за другий.</w:t>
      </w:r>
    </w:p>
    <w:p w14:paraId="00000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Результат toString() для першого кута: 314° 8'</w:t>
      </w:r>
    </w:p>
    <w:p w14:paraId="00000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C:\Users\oleks\source\repos\Лб 2 Об'єктно-орієнтоване програмування\x64\Debug\Лб 2 Об'єктно-орієнтоване програмування.exe (process 17284) exited with code 0 (0x0).</w:t>
      </w:r>
    </w:p>
    <w:p w14:paraId="00000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Press any key to close this window . . .</w:t>
      </w:r>
    </w:p>
    <w:p w14:paraId="00000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114300" distB="114300" distL="114300" distR="114300">
            <wp:extent cx="5952490" cy="3060065"/>
            <wp:effectExtent l="0" t="0" r="6350" b="317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79E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uk-UA"/>
          <w14:textFill>
            <w14:solidFill>
              <w14:schemeClr w14:val="tx1"/>
            </w14:solidFill>
          </w14:textFill>
        </w:rPr>
        <w:t xml:space="preserve">Слика в гіт: </w:t>
      </w:r>
    </w:p>
    <w:p w14:paraId="76F0D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https://github.com/oleksandrachulkovska-pixel/-2-_---?tab=readme-ov-file</w:t>
      </w:r>
      <w:bookmarkStart w:id="19" w:name="_GoBack"/>
      <w:bookmarkEnd w:id="19"/>
    </w:p>
    <w:p w14:paraId="000001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8" w:name="_s1brefnyld8t" w:colFirst="0" w:colLast="0"/>
      <w:bookmarkEnd w:id="18"/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Висновок</w:t>
      </w:r>
    </w:p>
    <w:p w14:paraId="00000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У ході виконання лабораторної роботи було створено клас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Angle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мовою програмування C++. Клас має закриті поля для зберігання градусів і хвилин та методи для роботи з кутами.</w:t>
      </w:r>
    </w:p>
    <w:p w14:paraId="00000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Було реалізовано обов’язкові методи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Init()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Read()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Display()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та </w:t>
      </w:r>
      <w:r>
        <w:rPr>
          <w:rFonts w:hint="default" w:ascii="Times New Roman" w:hAnsi="Times New Roman" w:eastAsia="Roboto Mono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toString()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, а також операції переведення кута в радіани, нормалізації до діапазону 0–360°, збільшення та зменшення кута, обчислення синуса і порівняння двох кутів.</w:t>
      </w:r>
    </w:p>
    <w:p w14:paraId="00000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У результаті було закріплено практичні навички створення класів, об’єктів, закритих полів та методів у мові C++.</w:t>
      </w:r>
    </w:p>
    <w:p w14:paraId="00000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194990E-4103-4788-ACC7-ED06566CEAA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03D7681-07DD-484C-9F30-90AB8F01FC1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3CC31D8-2226-4D44-8BCF-6EA16884810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5743E22-4C1B-4633-9287-C16123414CC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585C8022-AC15-4A9C-BDDC-90B251D012C7}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  <w:embedRegular r:id="rId6" w:fontKey="{E48190EB-6C75-430E-9190-F007681D72A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1A4692E"/>
    <w:rsid w:val="429D51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uk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971</Words>
  <Characters>5106</Characters>
  <TotalTime>22</TotalTime>
  <ScaleCrop>false</ScaleCrop>
  <LinksUpToDate>false</LinksUpToDate>
  <CharactersWithSpaces>6660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2026-09-29T14:25:43Z</dcterms:created>
  <dc:creator>oleks</dc:creator>
  <cp:lastModifiedBy>Олександра Чулк�</cp:lastModifiedBy>
  <dcterms:modified xsi:type="dcterms:W3CDTF">2026-09-29T14:48:27Z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eyJoZGlkIjoiMmFmMzZiM2Q3NWVlZGJkNWMxYTU4OTFjM2U4MGZkNWUiLCJ1c2VySWQiOiIyOTAzOTE3ODk1Njc1In0=</vt:lpwstr>
  </property>
  <property fmtid="{D5CDD505-2E9C-101B-9397-08002B2CF9AE}" pid="3" name="KSOProductBuildVer">
    <vt:lpwstr>1033-12.1.0.28485</vt:lpwstr>
  </property>
  <property fmtid="{D5CDD505-2E9C-101B-9397-08002B2CF9AE}" pid="4" name="ICV">
    <vt:lpwstr>2C3568DF2FBF4ABE9EF8B8153FB14282_12</vt:lpwstr>
  </property>
</Properties>
</file>